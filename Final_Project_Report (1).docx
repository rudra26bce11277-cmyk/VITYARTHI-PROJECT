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AA6F4">
      <w:pPr>
        <w:pStyle w:val="2"/>
      </w:pPr>
      <w:r>
        <w:rPr>
          <w:rFonts w:ascii="Arial" w:hAnsi="Arial"/>
          <w:color w:val="1B365D"/>
        </w:rPr>
        <w:t>FINAL PROJECT REPORT</w:t>
      </w:r>
    </w:p>
    <w:p w14:paraId="5218EC63">
      <w:pPr>
        <w:pStyle w:val="3"/>
      </w:pPr>
      <w:r>
        <w:rPr>
          <w:rFonts w:ascii="Arial" w:hAnsi="Arial"/>
          <w:color w:val="4A777A"/>
        </w:rPr>
        <w:t>COURSE TITLE: Python Essentials</w:t>
      </w:r>
    </w:p>
    <w:p w14:paraId="625E92DB">
      <w:pPr>
        <w:pStyle w:val="3"/>
      </w:pPr>
      <w:r>
        <w:rPr>
          <w:rFonts w:ascii="Arial" w:hAnsi="Arial"/>
          <w:color w:val="4A777A"/>
        </w:rPr>
        <w:t>EVALUATION CRITERIA: Flip Class Evaluation (Build Your Own Project)</w:t>
      </w:r>
    </w:p>
    <w:p w14:paraId="709F6DA8">
      <w:pPr>
        <w:pStyle w:val="3"/>
      </w:pPr>
      <w:r>
        <w:rPr>
          <w:rFonts w:ascii="Arial" w:hAnsi="Arial"/>
          <w:color w:val="4A777A"/>
        </w:rPr>
        <w:t>ONLINE SUBMISSION SITE: VITyarthi Learning Platform</w:t>
      </w:r>
    </w:p>
    <w:p w14:paraId="4A48CC54">
      <w:r>
        <w:t>__________________________________________________________________</w:t>
      </w:r>
    </w:p>
    <w:p w14:paraId="23CBF1C6">
      <w:pPr>
        <w:pStyle w:val="4"/>
      </w:pPr>
      <w:r>
        <w:rPr>
          <w:rFonts w:ascii="Arial" w:hAnsi="Arial"/>
          <w:color w:val="333333"/>
        </w:rPr>
        <w:t>SECTION 1: COVER PAGE</w:t>
      </w:r>
    </w:p>
    <w:p w14:paraId="3313386E">
      <w:pPr>
        <w:pStyle w:val="23"/>
      </w:pPr>
      <w:r>
        <w:rPr>
          <w:b/>
        </w:rPr>
        <w:t>**Project Title:</w:t>
      </w:r>
      <w:r>
        <w:t>*Movie Tickets Database System</w:t>
      </w:r>
    </w:p>
    <w:p w14:paraId="7CEE32F2">
      <w:pPr>
        <w:pStyle w:val="23"/>
      </w:pPr>
      <w:r>
        <w:rPr>
          <w:b/>
        </w:rPr>
        <w:t>**Course:</w:t>
      </w:r>
      <w:r>
        <w:t>*Python Essentials (Flipped Course Evaluation)</w:t>
      </w:r>
    </w:p>
    <w:p w14:paraId="3526CA7D">
      <w:pPr>
        <w:pStyle w:val="23"/>
      </w:pPr>
      <w:r>
        <w:rPr>
          <w:b/>
        </w:rPr>
        <w:t>**Submission Portal:</w:t>
      </w:r>
      <w:r>
        <w:t>*VITyarthi Learning Platform</w:t>
      </w:r>
    </w:p>
    <w:p w14:paraId="460B8416">
      <w:pPr>
        <w:pStyle w:val="23"/>
      </w:pPr>
      <w:r>
        <w:rPr>
          <w:b/>
        </w:rPr>
        <w:t>**Academic Session:</w:t>
      </w:r>
      <w:r>
        <w:t>*2026-2027</w:t>
      </w:r>
    </w:p>
    <w:p w14:paraId="1385F37B">
      <w:pPr>
        <w:pStyle w:val="23"/>
        <w:rPr>
          <w:b w:val="0"/>
          <w:bCs/>
        </w:rPr>
      </w:pPr>
      <w:r>
        <w:rPr>
          <w:b/>
        </w:rPr>
        <w:t>**Student Name:</w:t>
      </w:r>
      <w:r>
        <w:rPr>
          <w:rFonts w:hint="default"/>
          <w:b/>
          <w:lang w:val="en-US"/>
        </w:rPr>
        <w:t xml:space="preserve"> </w:t>
      </w:r>
      <w:r>
        <w:rPr>
          <w:rFonts w:hint="default"/>
          <w:b w:val="0"/>
          <w:bCs/>
          <w:lang w:val="en-US"/>
        </w:rPr>
        <w:t>Rudra Tomar</w:t>
      </w:r>
    </w:p>
    <w:p w14:paraId="3AB1143A">
      <w:pPr>
        <w:pStyle w:val="23"/>
        <w:rPr>
          <w:rFonts w:hint="default"/>
          <w:lang w:val="en-US"/>
        </w:rPr>
      </w:pPr>
      <w:r>
        <w:rPr>
          <w:b/>
        </w:rPr>
        <w:t>**Registration Number:</w:t>
      </w:r>
      <w:r>
        <w:rPr>
          <w:rFonts w:hint="default"/>
          <w:lang w:val="en-US"/>
        </w:rPr>
        <w:t>26BCE11277</w:t>
      </w:r>
    </w:p>
    <w:p w14:paraId="5DAD9882">
      <w:r>
        <w:t>__________________________________________________________________</w:t>
      </w:r>
    </w:p>
    <w:p w14:paraId="7AED8ED1">
      <w:pPr>
        <w:pStyle w:val="4"/>
      </w:pPr>
      <w:r>
        <w:rPr>
          <w:rFonts w:ascii="Arial" w:hAnsi="Arial"/>
          <w:color w:val="333333"/>
        </w:rPr>
        <w:t>SECTION 2: INTRODUCTION</w:t>
      </w:r>
    </w:p>
    <w:p w14:paraId="37660265">
      <w:r>
        <w:t xml:space="preserve">The Movie Tickets Database System is a command-line interface (CLI) program that is created in compliance with the requirements of VITyarthi course flipped evaluations. In order for modern cinema management processes to function properly, fast, accurate, and reliable updating of information related to their schedule, pricing systems, and availability data is crucial. Whereas enterprise applications use external multi-tier databases, this system is an example of an application of basic Python concepts. </w:t>
      </w:r>
    </w:p>
    <w:p w14:paraId="782EAC71">
      <w:r>
        <w:t>This project is aimed at developing basic competencies such as transactional structured files management, dynamic object memory tracking using core container classes, text normalization sorting functions, and fault-tolerant interactive menu cycles. The project strictly follows the curriculum limitations of Python Essentials and demonstrates that scalable design patterns can be implemented using built-in libraries only.</w:t>
      </w:r>
    </w:p>
    <w:p w14:paraId="7C1A424F">
      <w:r>
        <w:t>__________________________________________________________________</w:t>
      </w:r>
    </w:p>
    <w:p w14:paraId="307855DC">
      <w:pPr>
        <w:pStyle w:val="4"/>
      </w:pPr>
      <w:r>
        <w:rPr>
          <w:rFonts w:ascii="Arial" w:hAnsi="Arial"/>
          <w:color w:val="333333"/>
        </w:rPr>
        <w:t>SECTION 3: PROBLEM STATEMENT</w:t>
      </w:r>
    </w:p>
    <w:p w14:paraId="7412061F">
      <w:r>
        <w:t>Manually tracking film schedule information, seat configuration, and pricing strategies will always lead to unique points of operational failure, including:</w:t>
      </w:r>
    </w:p>
    <w:p w14:paraId="1B3A7ECE">
      <w:pPr>
        <w:pStyle w:val="23"/>
      </w:pPr>
      <w:r>
        <w:rPr>
          <w:b/>
        </w:rPr>
        <w:t>**Fragmentation of data:</w:t>
      </w:r>
      <w:r>
        <w:t>*causing conflicting reports about the number of available seats across separate administrative shifts.</w:t>
      </w:r>
    </w:p>
    <w:p w14:paraId="200AB3D3">
      <w:pPr>
        <w:pStyle w:val="23"/>
      </w:pPr>
      <w:r>
        <w:rPr>
          <w:b/>
        </w:rPr>
        <w:t>**Unrestrained input techniques:</w:t>
      </w:r>
      <w:r>
        <w:t>*that create inconsistencies in formatting regarding seat numbers, director designations, and pricing variables.</w:t>
      </w:r>
    </w:p>
    <w:p w14:paraId="38B212EA">
      <w:pPr>
        <w:pStyle w:val="23"/>
      </w:pPr>
      <w:r>
        <w:rPr>
          <w:b/>
        </w:rPr>
        <w:t>**Involuntary loss of absolute data:</w:t>
      </w:r>
      <w:r>
        <w:t>*due to unreliable volatile scripting memory that does not retain variable values on system shutdown or power termination.</w:t>
      </w:r>
    </w:p>
    <w:p w14:paraId="4D6C4F28">
      <w:r>
        <w:t>To counteract these challenges, the current project has developed a terminal-based management software module that helps automate the key assignment structures, maintain consistent data formats through error trapping, and stores all state transactions into a permanent file structure instantly.</w:t>
      </w:r>
    </w:p>
    <w:p w14:paraId="13E628A7">
      <w:r>
        <w:t>__________________________________________________________________</w:t>
      </w:r>
    </w:p>
    <w:p w14:paraId="2F34C525">
      <w:pPr>
        <w:pStyle w:val="4"/>
      </w:pPr>
      <w:r>
        <w:rPr>
          <w:rFonts w:ascii="Arial" w:hAnsi="Arial"/>
          <w:color w:val="333333"/>
        </w:rPr>
        <w:t>SECTION 4: FUNCTIONAL REQUIREMENTS</w:t>
      </w:r>
    </w:p>
    <w:p w14:paraId="47DBE2E6">
      <w:r>
        <w:t>Based on the course guidelines, there are three main modules composed of multiple granular features in the architecture of the project:</w:t>
      </w:r>
    </w:p>
    <w:p w14:paraId="6BC4703C">
      <w:r>
        <w:rPr>
          <w:b/>
        </w:rPr>
        <w:t>1. **System Entry (Automated Unique ID Generation):</w:t>
      </w:r>
      <w:r>
        <w:t>** Automatically determines and allocates incrementing integer keys while inserting records without relying on manual entry.</w:t>
      </w:r>
    </w:p>
    <w:p w14:paraId="1F78CA65">
      <w:r>
        <w:rPr>
          <w:b/>
        </w:rPr>
        <w:t>2. **View Inventory (Complete Data Read and Inspection):</w:t>
      </w:r>
      <w:r>
        <w:t>** Shows clean formatting tables of movies currently being monitored with details such as name, category, price, and availability.</w:t>
      </w:r>
    </w:p>
    <w:p w14:paraId="3B4D3763">
      <w:r>
        <w:rPr>
          <w:b/>
        </w:rPr>
        <w:t>3. **Updating/Deleting Records (Structural Changes Targeted):</w:t>
      </w:r>
      <w:r>
        <w:t>** Allows for changes to be made on an existing transactional basis to seat allocations and prices, or deletes old records altogether.</w:t>
      </w:r>
    </w:p>
    <w:p w14:paraId="57B27E15">
      <w:r>
        <w:rPr>
          <w:b/>
        </w:rPr>
        <w:t>4. **Query for Seat Optimization (Data Sorting):</w:t>
      </w:r>
      <w:r>
        <w:t>** Uses very optimized criteria to sort movie databases in ascending order depending on the number of available seats.</w:t>
      </w:r>
    </w:p>
    <w:p w14:paraId="2A7F1124">
      <w:r>
        <w:rPr>
          <w:b/>
        </w:rPr>
        <w:t>5. **Accounting Summary (Aggregate Count Engine):</w:t>
      </w:r>
      <w:r>
        <w:t>** Instantly scans through the data layers for the total number of active movie schedules being managed by the system.</w:t>
      </w:r>
    </w:p>
    <w:p w14:paraId="6C0F609B">
      <w:r>
        <w:rPr>
          <w:b/>
        </w:rPr>
        <w:t>6. **Dynamic Genre Filter (Pattern Matching Search):</w:t>
      </w:r>
      <w:r>
        <w:t>** Retrieves genre requests from the user, performs text string normalization to avoid any issues of case sensitivity, and then extracts matches effectively.</w:t>
      </w:r>
    </w:p>
    <w:p w14:paraId="08B39047">
      <w:r>
        <w:t>__________________________________________________________________</w:t>
      </w:r>
    </w:p>
    <w:p w14:paraId="2403BE3A">
      <w:pPr>
        <w:pStyle w:val="4"/>
      </w:pPr>
      <w:r>
        <w:rPr>
          <w:rFonts w:ascii="Arial" w:hAnsi="Arial"/>
          <w:color w:val="333333"/>
        </w:rPr>
        <w:t>SECTION 5: NON-FUNCTIONAL REQUIREMENTS</w:t>
      </w:r>
    </w:p>
    <w:p w14:paraId="090A8BE6">
      <w:r>
        <w:t>This system establishes and measures the following four essential engineering metrics:</w:t>
      </w:r>
    </w:p>
    <w:p w14:paraId="0E6A922C">
      <w:r>
        <w:rPr>
          <w:b/>
        </w:rPr>
        <w:t>1. **Reliability &amp; Fault-Tolerance:</w:t>
      </w:r>
      <w:r>
        <w:t>** Input traps within the terminal application detect wrong type declarations and ensure the script does not fail and the menu loop is safeguarded.</w:t>
      </w:r>
    </w:p>
    <w:p w14:paraId="5392524D">
      <w:r>
        <w:rPr>
          <w:b/>
        </w:rPr>
        <w:t>2. **Data Persistence:</w:t>
      </w:r>
      <w:r>
        <w:t>** Any update, insertion or alteration is immediately written onto the file disk so that the data persists even after a system reboot or power failure.</w:t>
      </w:r>
    </w:p>
    <w:p w14:paraId="50A373D2">
      <w:r>
        <w:rPr>
          <w:b/>
        </w:rPr>
        <w:t>3. **Modularity and Maintenance:</w:t>
      </w:r>
      <w:r>
        <w:t>** Single-function modules have been used in the codebase, eliminating any global variable state and allowing easy maintenance and extension.</w:t>
      </w:r>
    </w:p>
    <w:p w14:paraId="58B9703E">
      <w:r>
        <w:rPr>
          <w:b/>
        </w:rPr>
        <w:t>4. **Usability:</w:t>
      </w:r>
      <w:r>
        <w:t>** The dashboard provides clear navigation icons, interactive option choices (1-9), and easy prompts for data input.</w:t>
      </w:r>
    </w:p>
    <w:p w14:paraId="10E7C7F9">
      <w:r>
        <w:t>__________________________________________________________________</w:t>
      </w:r>
    </w:p>
    <w:p w14:paraId="49069320">
      <w:pPr>
        <w:pStyle w:val="4"/>
      </w:pPr>
      <w:r>
        <w:rPr>
          <w:rFonts w:ascii="Arial" w:hAnsi="Arial"/>
          <w:color w:val="333333"/>
        </w:rPr>
        <w:t>SECTION 6: SYSTEM ARCHITECTURE</w:t>
      </w:r>
    </w:p>
    <w:p w14:paraId="0C4A2214">
      <w:r>
        <w:t>The application uses a well-established multi-layered approach to local data processing, structured as follows:</w:t>
      </w:r>
    </w:p>
    <w:p w14:paraId="3EE8C4BA">
      <w:r>
        <w:rPr>
          <w:b/>
        </w:rPr>
        <w:t>1. **Layer of User Interface (CLI Terminal Dashboard):</w:t>
      </w:r>
      <w:r>
        <w:t>** Receives the keys for operation, presents visual menu panels, and traps raw validation inputs.</w:t>
      </w:r>
    </w:p>
    <w:p w14:paraId="413E1A47">
      <w:r>
        <w:rPr>
          <w:b/>
        </w:rPr>
        <w:t>2. **Execution of Business Logic:</w:t>
      </w:r>
      <w:r>
        <w:t>** Directs calls to individual operational modules, monitors structure of record modifications, and processes sorting logic within the code.</w:t>
      </w:r>
    </w:p>
    <w:p w14:paraId="0F9D5DDC">
      <w:r>
        <w:rPr>
          <w:b/>
        </w:rPr>
        <w:t>3. **Persistency Subsystem Layer (Serialization Driver for JSON):</w:t>
      </w:r>
      <w:r>
        <w:t>** Manages file streams and read/write operations to secure structural modifications to the storage.</w:t>
      </w:r>
    </w:p>
    <w:p w14:paraId="308CF5A0">
      <w:r>
        <w:rPr>
          <w:b/>
        </w:rPr>
        <w:t>4. **Physical Data Storage (movies_inventory.json):</w:t>
      </w:r>
      <w:r>
        <w:t>** Flat JSON array file configuration for securing the structural database permanently on disk.</w:t>
      </w:r>
    </w:p>
    <w:p w14:paraId="445094B9">
      <w:r>
        <w:t>__________________________________________________________________</w:t>
      </w:r>
    </w:p>
    <w:p w14:paraId="653FB131">
      <w:pPr>
        <w:pStyle w:val="4"/>
      </w:pPr>
      <w:r>
        <w:rPr>
          <w:rFonts w:ascii="Arial" w:hAnsi="Arial"/>
          <w:color w:val="333333"/>
        </w:rPr>
        <w:t>SECTION 7: DESIGN DIAGRAMS</w:t>
      </w:r>
    </w:p>
    <w:p w14:paraId="48B8AEB6">
      <w:r>
        <w:t>The following text representation outlines the logical operation and the state machine of the main loop of the script system:</w:t>
      </w:r>
    </w:p>
    <w:p w14:paraId="23AA1848">
      <w:r>
        <w:rPr>
          <w:rFonts w:ascii="Courier New" w:hAnsi="Courier New"/>
          <w:sz w:val="19"/>
        </w:rPr>
        <w:t>```text</w:t>
      </w:r>
    </w:p>
    <w:p w14:paraId="69D288FF">
      <w:r>
        <w:t xml:space="preserve">       [START APPLICATION]</w:t>
      </w:r>
    </w:p>
    <w:p w14:paraId="17316130">
      <w:r>
        <w:t xml:space="preserve">                │</w:t>
      </w:r>
    </w:p>
    <w:p w14:paraId="25E980D6">
      <w:r>
        <w:t xml:space="preserve">                ▼</w:t>
      </w:r>
    </w:p>
    <w:p w14:paraId="48915936">
      <w:r>
        <w:t xml:space="preserve">     [Check inventory file]</w:t>
      </w:r>
    </w:p>
    <w:p w14:paraId="5C50FB75">
      <w:r>
        <w:t xml:space="preserve">     ├── Exists? --&gt; Load JSON Array</w:t>
      </w:r>
    </w:p>
    <w:p w14:paraId="5FE15F77">
      <w:r>
        <w:t xml:space="preserve">     └── Missing? -&gt; Initialize Empty []</w:t>
      </w:r>
    </w:p>
    <w:p w14:paraId="4EB6BEB4">
      <w:r>
        <w:t xml:space="preserve">                │</w:t>
      </w:r>
    </w:p>
    <w:p w14:paraId="10F5C744">
      <w:r>
        <w:t xml:space="preserve">                ▼</w:t>
      </w:r>
    </w:p>
    <w:p w14:paraId="6659E3C2">
      <w:r>
        <w:t xml:space="preserve">      ┌─&gt; [Main Menu Loop] &lt;────────────────────────┐</w:t>
      </w:r>
    </w:p>
    <w:p w14:paraId="7BD49FE4">
      <w:r>
        <w:t xml:space="preserve">      │   (Options 1-9 Displayed)                   │</w:t>
      </w:r>
    </w:p>
    <w:p w14:paraId="5F073D1A">
      <w:r>
        <w:t xml:space="preserve">      │         │                                   │</w:t>
      </w:r>
    </w:p>
    <w:p w14:paraId="576DCCA8">
      <w:r>
        <w:t xml:space="preserve">      │         ▼                                   │</w:t>
      </w:r>
    </w:p>
    <w:p w14:paraId="3425CF98">
      <w:r>
        <w:t xml:space="preserve">      │   [Capture Selection]                       │</w:t>
      </w:r>
    </w:p>
    <w:p w14:paraId="6625B4A5">
      <w:r>
        <w:t xml:space="preserve">      │         │                                   │</w:t>
      </w:r>
    </w:p>
    <w:p w14:paraId="6C739886">
      <w:r>
        <w:t xml:space="preserve">      │   Is Integer [1-9]?                         │</w:t>
      </w:r>
    </w:p>
    <w:p w14:paraId="54C4D5E2">
      <w:r>
        <w:t xml:space="preserve">      │   ├── NO  --&gt; Display "Invalid Input" ──────┤</w:t>
      </w:r>
    </w:p>
    <w:p w14:paraId="5406705F">
      <w:r>
        <w:t xml:space="preserve">      │   └── YES                                   │</w:t>
      </w:r>
    </w:p>
    <w:p w14:paraId="0F42FFA6">
      <w:r>
        <w:t xml:space="preserve">      │        │                                    │</w:t>
      </w:r>
    </w:p>
    <w:p w14:paraId="7B4F8560">
      <w:r>
        <w:t xml:space="preserve">      │        ▼                                    │</w:t>
      </w:r>
    </w:p>
    <w:p w14:paraId="075A8929">
      <w:r>
        <w:t xml:space="preserve">      │   [Execute Target Module Action]            │</w:t>
      </w:r>
    </w:p>
    <w:p w14:paraId="4CE60DAD">
      <w:r>
        <w:rPr>
          <w:b/>
        </w:rPr>
        <w:t xml:space="preserve">      │   ├── 1:</w:t>
      </w:r>
      <w:r>
        <w:t xml:space="preserve"> Insert New Record                 │</w:t>
      </w:r>
    </w:p>
    <w:p w14:paraId="2E808006">
      <w:r>
        <w:rPr>
          <w:b/>
        </w:rPr>
        <w:t xml:space="preserve">      │   ├── 2:</w:t>
      </w:r>
      <w:r>
        <w:t xml:space="preserve"> Display All Inventories            │</w:t>
      </w:r>
    </w:p>
    <w:p w14:paraId="3604B8CA">
      <w:r>
        <w:rPr>
          <w:b/>
        </w:rPr>
        <w:t xml:space="preserve">      │   ├── 3:</w:t>
      </w:r>
      <w:r>
        <w:t xml:space="preserve"> Search Movie Index by ID           │</w:t>
      </w:r>
    </w:p>
    <w:p w14:paraId="53F2F742">
      <w:r>
        <w:rPr>
          <w:b/>
        </w:rPr>
        <w:t xml:space="preserve">      │   ├── 4:</w:t>
      </w:r>
      <w:r>
        <w:t xml:space="preserve"> Update Seats/Price Fields          │</w:t>
      </w:r>
    </w:p>
    <w:p w14:paraId="09C7B964">
      <w:r>
        <w:rPr>
          <w:b/>
        </w:rPr>
        <w:t xml:space="preserve">      │   ├── 5:</w:t>
      </w:r>
      <w:r>
        <w:t xml:space="preserve"> Delete Targeted Record             │</w:t>
      </w:r>
    </w:p>
    <w:p w14:paraId="1C89E5A1">
      <w:r>
        <w:rPr>
          <w:b/>
        </w:rPr>
        <w:t xml:space="preserve">      │   ├── 6:</w:t>
      </w:r>
      <w:r>
        <w:t xml:space="preserve"> Sort by Seat Metrics               │</w:t>
      </w:r>
    </w:p>
    <w:p w14:paraId="108F15C6">
      <w:r>
        <w:rPr>
          <w:b/>
        </w:rPr>
        <w:t xml:space="preserve">      │   ├── 7:</w:t>
      </w:r>
      <w:r>
        <w:t xml:space="preserve"> Filter Content by Genre            │</w:t>
      </w:r>
    </w:p>
    <w:p w14:paraId="66B00C11">
      <w:r>
        <w:rPr>
          <w:b/>
        </w:rPr>
        <w:t xml:space="preserve">      │   ├── 8:</w:t>
      </w:r>
      <w:r>
        <w:t xml:space="preserve"> Run Global Records Count           │</w:t>
      </w:r>
    </w:p>
    <w:p w14:paraId="113A6EBA">
      <w:r>
        <w:rPr>
          <w:b/>
        </w:rPr>
        <w:t xml:space="preserve">      │   └── 9:</w:t>
      </w:r>
      <w:r>
        <w:t xml:space="preserve"> [System Exit Driver]               │</w:t>
      </w:r>
    </w:p>
    <w:p w14:paraId="1EE8B6A9">
      <w:r>
        <w:t xml:space="preserve">      │                │                            │</w:t>
      </w:r>
    </w:p>
    <w:p w14:paraId="32425814">
      <w:r>
        <w:t xml:space="preserve">      │                ▼                            │</w:t>
      </w:r>
    </w:p>
    <w:p w14:paraId="6245FABF">
      <w:r>
        <w:rPr>
          <w:rFonts w:ascii="Courier New" w:hAnsi="Courier New"/>
          <w:sz w:val="19"/>
        </w:rPr>
        <w:t xml:space="preserve">      └────── [Persist Changes to File] ────────────┘</w:t>
      </w:r>
    </w:p>
    <w:p w14:paraId="08186BD4">
      <w:r>
        <w:t xml:space="preserve">                       │</w:t>
      </w:r>
    </w:p>
    <w:p w14:paraId="36056543">
      <w:r>
        <w:t xml:space="preserve">                       ▼</w:t>
      </w:r>
    </w:p>
    <w:p w14:paraId="3157861E">
      <w:r>
        <w:t xml:space="preserve">                 [END PROGRAM]</w:t>
      </w:r>
    </w:p>
    <w:p w14:paraId="05ADA6E1">
      <w:r>
        <w:rPr>
          <w:rFonts w:ascii="Courier New" w:hAnsi="Courier New"/>
          <w:sz w:val="19"/>
        </w:rPr>
        <w:t>```</w:t>
      </w:r>
    </w:p>
    <w:p w14:paraId="13082FF1">
      <w:r>
        <w:t>__________________________________________________________________</w:t>
      </w:r>
    </w:p>
    <w:p w14:paraId="45835445">
      <w:pPr>
        <w:pStyle w:val="4"/>
      </w:pPr>
      <w:r>
        <w:rPr>
          <w:rFonts w:ascii="Arial" w:hAnsi="Arial"/>
          <w:color w:val="333333"/>
        </w:rPr>
        <w:t>SECTION 8: DESIGN DECISIONS &amp; RATIONALE</w:t>
      </w:r>
    </w:p>
    <w:p w14:paraId="5BAB4166">
      <w:r>
        <w:rPr>
          <w:b/>
        </w:rPr>
        <w:t>#### Decision 1:</w:t>
      </w:r>
      <w:r>
        <w:t xml:space="preserve"> Choose Monolithic Console Interface</w:t>
      </w:r>
    </w:p>
    <w:p w14:paraId="33E28E68">
      <w:pPr>
        <w:pStyle w:val="23"/>
      </w:pPr>
      <w:r>
        <w:rPr>
          <w:b/>
        </w:rPr>
        <w:t>**Reasoning:</w:t>
      </w:r>
      <w:r>
        <w:t>*The system works through a centralized synchronous text-based console interface. The development of the system in a command-line wrapper fulfills all the criteria of Python Essentials without involving elaborate web routing tools or heavy-duty graphical user interface modules. The system keeps its lightweight execution and fast deployment capabilities intact.</w:t>
      </w:r>
    </w:p>
    <w:p w14:paraId="420DE157">
      <w:r>
        <w:rPr>
          <w:b/>
        </w:rPr>
        <w:t>#### Decision 2:</w:t>
      </w:r>
      <w:r>
        <w:t xml:space="preserve"> Structured Data Storage Technique</w:t>
      </w:r>
    </w:p>
    <w:p w14:paraId="047FC429">
      <w:pPr>
        <w:pStyle w:val="23"/>
      </w:pPr>
      <w:r>
        <w:rPr>
          <w:b/>
        </w:rPr>
        <w:t>**Rationale:</w:t>
      </w:r>
      <w:r>
        <w:t>*Utilization of plain JSON flat files using the 'json' module as opposed to plain flat string or complicated SQLite formats. String splitting is an unreliable method for storing unstructured text data that would not work when there are spaces or punctuation marks within the fields. On the other hand, database drivers, such as SQLite, introduce environment configuration stages that make deployment more difficult. JSON provides an ideal serialization model for the Python dictionary fields.</w:t>
      </w:r>
    </w:p>
    <w:p w14:paraId="77D34264">
      <w:r>
        <w:rPr>
          <w:b/>
        </w:rPr>
        <w:t>#### Decision 3:</w:t>
      </w:r>
      <w:r>
        <w:t xml:space="preserve"> In-Memory Component Map Schema</w:t>
      </w:r>
    </w:p>
    <w:p w14:paraId="56519681">
      <w:pPr>
        <w:pStyle w:val="23"/>
      </w:pPr>
      <w:r>
        <w:rPr>
          <w:b/>
        </w:rPr>
        <w:t>**Reason:</w:t>
      </w:r>
      <w:r>
        <w:t>*Representing data as an array list of dictionaries indexed by strings. The dictionaries offer a speedy access and neat semantic keys such as 'Movie_Name', 'Ticket_Price', and 'Available_Seats'. Such an arrangement makes it possible for the application to benefit from the optimized list operations and comprehensions offered by Python.</w:t>
      </w:r>
    </w:p>
    <w:p w14:paraId="7592B4E3">
      <w:r>
        <w:t>__________________________________________________________________</w:t>
      </w:r>
    </w:p>
    <w:p w14:paraId="03E2043C">
      <w:pPr>
        <w:pStyle w:val="4"/>
      </w:pPr>
      <w:r>
        <w:rPr>
          <w:rFonts w:ascii="Arial" w:hAnsi="Arial"/>
          <w:color w:val="333333"/>
        </w:rPr>
        <w:t>SECTION 9: IMPLEMENTATION DETAILS</w:t>
      </w:r>
    </w:p>
    <w:p w14:paraId="7A785E39">
      <w:r>
        <w:t>This is achieved through the use of isolated, single-function code blocks for clean code management. Important code snippets and mechanics involve:</w:t>
      </w:r>
    </w:p>
    <w:p w14:paraId="591CBB0B">
      <w:r>
        <w:rPr>
          <w:b/>
        </w:rPr>
        <w:t>1. **Context-Managed Persistence System:</w:t>
      </w:r>
      <w:r>
        <w:t>** The module uses ‘load_data()’ for data read and ‘save_data()’ for data save operations. This is done using a context manager inside 'with open()' that ensures that the file handlers close under all circumstances:</w:t>
      </w:r>
    </w:p>
    <w:p w14:paraId="6B647756">
      <w:r>
        <w:rPr>
          <w:rFonts w:ascii="Courier New" w:hAnsi="Courier New"/>
          <w:sz w:val="19"/>
        </w:rPr>
        <w:t>```python</w:t>
      </w:r>
    </w:p>
    <w:p w14:paraId="3A276C6B">
      <w:r>
        <w:rPr>
          <w:b/>
        </w:rPr>
        <w:t>def load_data():</w:t>
      </w:r>
    </w:p>
    <w:p w14:paraId="7B3952FA">
      <w:r>
        <w:t xml:space="preserve">    if not os.path.exists(FILE_NAME):</w:t>
      </w:r>
    </w:p>
    <w:p w14:paraId="5285E1EC">
      <w:r>
        <w:t xml:space="preserve">        return []</w:t>
      </w:r>
    </w:p>
    <w:p w14:paraId="70F03DD2">
      <w:r>
        <w:t xml:space="preserve">    with open(FILE_NAME, 'r') as f:</w:t>
      </w:r>
    </w:p>
    <w:p w14:paraId="742B26F3">
      <w:r>
        <w:t xml:space="preserve">        return json.load(f)</w:t>
      </w:r>
    </w:p>
    <w:p w14:paraId="4204BB2C">
      <w:r>
        <w:rPr>
          <w:b/>
        </w:rPr>
        <w:t>def save_data(data):</w:t>
      </w:r>
    </w:p>
    <w:p w14:paraId="7BBD4504">
      <w:r>
        <w:t xml:space="preserve">    with open(FILE_NAME, 'w') as file:</w:t>
      </w:r>
    </w:p>
    <w:p w14:paraId="0E5DD0D4">
      <w:r>
        <w:t xml:space="preserve">        json.dump(data, file, indent=4)</w:t>
      </w:r>
    </w:p>
    <w:p w14:paraId="70AC5D39">
      <w:r>
        <w:rPr>
          <w:rFonts w:ascii="Courier New" w:hAnsi="Courier New"/>
          <w:sz w:val="19"/>
        </w:rPr>
        <w:t>```</w:t>
      </w:r>
    </w:p>
    <w:p w14:paraId="342CD856">
      <w:r>
        <w:rPr>
          <w:b/>
        </w:rPr>
        <w:t>2. **Automated Structural Indexing Driver:</w:t>
      </w:r>
      <w:r>
        <w:t>** In order to manage the records without any external database, the next primary index is determined based on the maximum value of the current ID to guarantee unique assignments:</w:t>
      </w:r>
    </w:p>
    <w:p w14:paraId="5D53D59B">
      <w:r>
        <w:rPr>
          <w:rFonts w:ascii="Courier New" w:hAnsi="Courier New"/>
          <w:sz w:val="19"/>
        </w:rPr>
        <w:t>```python</w:t>
      </w:r>
    </w:p>
    <w:p w14:paraId="420D37FF">
      <w:r>
        <w:t>movie_id = max([m['Movie_ID'] for m in movies]) + 1 if len(movies) &gt; 0 else 1</w:t>
      </w:r>
    </w:p>
    <w:p w14:paraId="70027745">
      <w:r>
        <w:rPr>
          <w:rFonts w:ascii="Courier New" w:hAnsi="Courier New"/>
          <w:sz w:val="19"/>
        </w:rPr>
        <w:t>```</w:t>
      </w:r>
    </w:p>
    <w:p w14:paraId="465F6319">
      <w:r>
        <w:rPr>
          <w:b/>
        </w:rPr>
        <w:t>3. **Higher-Order Lambda Evaluation Expression:</w:t>
      </w:r>
      <w:r>
        <w:t>** The sorting algorithm module performs sorting very effectively by feeding the inline lambda function directly into the Python sorting mechanism:</w:t>
      </w:r>
    </w:p>
    <w:p w14:paraId="56549ECF">
      <w:r>
        <w:rPr>
          <w:rFonts w:ascii="Courier New" w:hAnsi="Courier New"/>
          <w:sz w:val="19"/>
        </w:rPr>
        <w:t>```python</w:t>
      </w:r>
    </w:p>
    <w:p w14:paraId="2C1BDF90">
      <w:pPr>
        <w:pStyle w:val="2"/>
      </w:pPr>
      <w:r>
        <w:rPr>
          <w:rFonts w:ascii="Arial" w:hAnsi="Arial"/>
          <w:color w:val="1B365D"/>
        </w:rPr>
        <w:t>Sorting based on available seats</w:t>
      </w:r>
    </w:p>
    <w:p w14:paraId="14A9149F">
      <w:r>
        <w:t>sorted_movies = sorted(movies, key=lambda x: x["Available_Seats"])</w:t>
      </w:r>
    </w:p>
    <w:p w14:paraId="2A610A2D">
      <w:r>
        <w:rPr>
          <w:b/>
        </w:rPr>
        <w:t>for m in sorted_movies:</w:t>
      </w:r>
    </w:p>
    <w:p w14:paraId="3A0DE87E">
      <w:r>
        <w:rPr>
          <w:b/>
        </w:rPr>
        <w:t xml:space="preserve">    print(f"Seats Available:</w:t>
      </w:r>
      <w:r>
        <w:t xml:space="preserve"> {m['Available_Seats']} | Name: {m['Movie_Name']}")</w:t>
      </w:r>
    </w:p>
    <w:p w14:paraId="5EDD6F07">
      <w:r>
        <w:rPr>
          <w:rFonts w:ascii="Courier New" w:hAnsi="Courier New"/>
          <w:sz w:val="19"/>
        </w:rPr>
        <w:t>```</w:t>
      </w:r>
    </w:p>
    <w:p w14:paraId="10000F55">
      <w:r>
        <w:t>__________________________________________________________________</w:t>
      </w:r>
    </w:p>
    <w:p w14:paraId="7B9D78D6">
      <w:pPr>
        <w:pStyle w:val="4"/>
      </w:pPr>
      <w:r>
        <w:rPr>
          <w:rFonts w:ascii="Arial" w:hAnsi="Arial"/>
          <w:color w:val="333333"/>
        </w:rPr>
        <w:t>SECTION 10: SCREENSHOTS / RESULTS</w:t>
      </w:r>
    </w:p>
    <w:p w14:paraId="2EEE01BB">
      <w:r>
        <w:t xml:space="preserve">This part verifies the execution and interactive runtime implementation of the program within the command terminal context. </w:t>
      </w:r>
    </w:p>
    <w:p w14:paraId="2CBE9C25">
      <w:r>
        <w:t>*(Students are advised to execute their script, perform sample operations, capture screenshots of their implementation output, and embed them directly under this section within the document).*</w:t>
      </w:r>
    </w:p>
    <w:p w14:paraId="75B26D81">
      <w:r>
        <w:t>__________________________________________________________________</w:t>
      </w:r>
    </w:p>
    <w:p w14:paraId="559573C6">
      <w:pPr>
        <w:pStyle w:val="4"/>
      </w:pPr>
      <w:r>
        <w:rPr>
          <w:rFonts w:ascii="Arial" w:hAnsi="Arial"/>
          <w:color w:val="333333"/>
        </w:rPr>
        <w:t>SECTION 11: TESTING APPROACH</w:t>
      </w:r>
    </w:p>
    <w:p w14:paraId="06EC6A58">
      <w:r>
        <w:t>The system was put through black box functional testing in order to establish stability and validate data processing at edge cases:</w:t>
      </w:r>
    </w:p>
    <w:p w14:paraId="16B656A4">
      <w:r>
        <w:rPr>
          <w:b/>
        </w:rPr>
        <w:t>#### Approach 1:</w:t>
      </w:r>
      <w:r>
        <w:t xml:space="preserve"> Numeric Verification under Unexpected Pressure</w:t>
      </w:r>
    </w:p>
    <w:p w14:paraId="0D9D6A38">
      <w:pPr>
        <w:pStyle w:val="23"/>
      </w:pPr>
      <w:r>
        <w:rPr>
          <w:b/>
        </w:rPr>
        <w:t>**Execution Input:</w:t>
      </w:r>
      <w:r>
        <w:t>*Enter 'SALES_DEPT' at the selection console rather than using a menu integer choice.</w:t>
      </w:r>
    </w:p>
    <w:p w14:paraId="630EFEF3">
      <w:pPr>
        <w:pStyle w:val="23"/>
      </w:pPr>
      <w:r>
        <w:rPr>
          <w:b/>
        </w:rPr>
        <w:t>**Verification Output:</w:t>
      </w:r>
      <w:r>
        <w:t>*The application successfully identifies and handles the ValueError exception that is raised and prints out a clear "Invalid Input. Please enter numbers only." message to the user while maintaining a neat console screen loop.</w:t>
      </w:r>
    </w:p>
    <w:p w14:paraId="0505C41C">
      <w:r>
        <w:rPr>
          <w:b/>
        </w:rPr>
        <w:t>#### Approach 2:</w:t>
      </w:r>
      <w:r>
        <w:t xml:space="preserve"> Verification of Analysis in New Environments</w:t>
      </w:r>
    </w:p>
    <w:p w14:paraId="4C453C47">
      <w:pPr>
        <w:pStyle w:val="23"/>
      </w:pPr>
      <w:r>
        <w:rPr>
          <w:b/>
        </w:rPr>
        <w:t>**Execution Input:</w:t>
      </w:r>
      <w:r>
        <w:t>*First, delete the file named 'movies_inventory.json', and then run either Option 2 (Show Inventory) or Option 6 (Sort Library).</w:t>
      </w:r>
    </w:p>
    <w:p w14:paraId="500C30DD">
      <w:pPr>
        <w:pStyle w:val="23"/>
      </w:pPr>
      <w:r>
        <w:rPr>
          <w:b/>
        </w:rPr>
        <w:t>**Verification Result:</w:t>
      </w:r>
      <w:r>
        <w:t>*The program detects the absence of the file through os.path.exists() and returns an empty list '[]' along with printing specific warnings ("Inventory is currently empty") rather than producing file-related exception crashes.</w:t>
      </w:r>
    </w:p>
    <w:p w14:paraId="7EA1A662">
      <w:r>
        <w:rPr>
          <w:b/>
        </w:rPr>
        <w:t>#### Approach 3:</w:t>
      </w:r>
      <w:r>
        <w:t xml:space="preserve"> Lifecycle Integrity of CRUD Operations</w:t>
      </w:r>
    </w:p>
    <w:p w14:paraId="401D5685">
      <w:pPr>
        <w:pStyle w:val="23"/>
      </w:pPr>
      <w:r>
        <w:rPr>
          <w:b/>
        </w:rPr>
        <w:t>**Execution Input:</w:t>
      </w:r>
      <w:r>
        <w:t>*Add a test entry temporarily, check its characteristics using the search facility, make changes to seating arrangements via update options, and then delete the entry.</w:t>
      </w:r>
    </w:p>
    <w:p w14:paraId="5925A9DA">
      <w:pPr>
        <w:pStyle w:val="23"/>
      </w:pPr>
      <w:r>
        <w:rPr>
          <w:b/>
        </w:rPr>
        <w:t>**Verification Output:</w:t>
      </w:r>
      <w:r>
        <w:t>*Filter functions for list elements work precisely, writing any updates immediately to disk while leaving surrounding records completely untouched.</w:t>
      </w:r>
    </w:p>
    <w:p w14:paraId="0D96716B">
      <w:r>
        <w:t>__________________________________________________________________</w:t>
      </w:r>
    </w:p>
    <w:p w14:paraId="0A55DD8F">
      <w:pPr>
        <w:pStyle w:val="4"/>
      </w:pPr>
      <w:r>
        <w:rPr>
          <w:rFonts w:ascii="Arial" w:hAnsi="Arial"/>
          <w:color w:val="333333"/>
        </w:rPr>
        <w:t>SECTION 12: CHALLENGES FACED</w:t>
      </w:r>
    </w:p>
    <w:p w14:paraId="012D8EC6">
      <w:r>
        <w:rPr>
          <w:b/>
        </w:rPr>
        <w:t>1. **Dynamic Identifier Collisions:</w:t>
      </w:r>
      <w:r>
        <w:t>** When records were deleted out of sequential order, standard list length calculations (`len(movies) + 1`) resulted in primary key duplication. This was successfully resolved by switching to an evaluation based on the maximum tracked key: `max([m['Movie_ID'] for m in movies]) + 1`.</w:t>
      </w:r>
    </w:p>
    <w:p w14:paraId="6B00FEE4">
      <w:r>
        <w:rPr>
          <w:b/>
        </w:rPr>
        <w:t>2. **String Matching Asynchrony:</w:t>
      </w:r>
      <w:r>
        <w:t>** Varied user entries during searches led to mismatched string queries (e.g., "Action" vs "action"). This challenge was overcome by passing `.strip().lower()` calls to both data properties and query variables during lookup cycles.</w:t>
      </w:r>
    </w:p>
    <w:p w14:paraId="4924F1AE">
      <w:r>
        <w:t>__________________________________________________________________</w:t>
      </w:r>
    </w:p>
    <w:p w14:paraId="561FB150">
      <w:pPr>
        <w:pStyle w:val="4"/>
      </w:pPr>
      <w:r>
        <w:rPr>
          <w:rFonts w:ascii="Arial" w:hAnsi="Arial"/>
          <w:color w:val="333333"/>
        </w:rPr>
        <w:t>SECTION 13: LEARNINGS &amp; KEY TAKEAWAYS</w:t>
      </w:r>
    </w:p>
    <w:p w14:paraId="2995A06D">
      <w:pPr>
        <w:pStyle w:val="23"/>
      </w:pPr>
      <w:r>
        <w:rPr>
          <w:b/>
        </w:rPr>
        <w:t>**State Management Mastery:</w:t>
      </w:r>
      <w:r>
        <w:t>*Developed a deep understanding of memory-to-disk states using standard Python dictionary object maps and the native `json` library engine.</w:t>
      </w:r>
    </w:p>
    <w:p w14:paraId="1C95025D">
      <w:pPr>
        <w:pStyle w:val="23"/>
      </w:pPr>
      <w:r>
        <w:rPr>
          <w:b/>
        </w:rPr>
        <w:t>**Exception Containment:</w:t>
      </w:r>
      <w:r>
        <w:t>*Experienced first-hand how checking data boundaries via `try-except` structures prevents typical user input variations from breaking script executions.</w:t>
      </w:r>
    </w:p>
    <w:p w14:paraId="639766A4">
      <w:pPr>
        <w:pStyle w:val="23"/>
      </w:pPr>
      <w:r>
        <w:rPr>
          <w:b/>
        </w:rPr>
        <w:t>**Modular Code Formulation:</w:t>
      </w:r>
      <w:r>
        <w:t>*Acquired skill in designing highly readable software using isolated single-purpose functional methods without introducing global script vulnerabilities.</w:t>
      </w:r>
    </w:p>
    <w:p w14:paraId="3AE3F721">
      <w:r>
        <w:t>__________________________________________________________________</w:t>
      </w:r>
    </w:p>
    <w:p w14:paraId="699403DF">
      <w:pPr>
        <w:pStyle w:val="4"/>
      </w:pPr>
      <w:r>
        <w:rPr>
          <w:rFonts w:ascii="Arial" w:hAnsi="Arial"/>
          <w:color w:val="333333"/>
        </w:rPr>
        <w:t>SECTION 14: FUTURE ENHANCEMENTS</w:t>
      </w:r>
    </w:p>
    <w:p w14:paraId="309BF4EA">
      <w:pPr>
        <w:pStyle w:val="23"/>
      </w:pPr>
      <w:r>
        <w:rPr>
          <w:b/>
        </w:rPr>
        <w:t>**Transition to Relational Architectures:</w:t>
      </w:r>
      <w:r>
        <w:t>*Migrating the local transactional file driver from standard flat JSON to a robust, structured local SQLite database layer.</w:t>
      </w:r>
    </w:p>
    <w:p w14:paraId="1F1563C4">
      <w:pPr>
        <w:pStyle w:val="23"/>
      </w:pPr>
      <w:r>
        <w:rPr>
          <w:b/>
        </w:rPr>
        <w:t>**Graphical Implementation:</w:t>
      </w:r>
      <w:r>
        <w:t>*Developing a secure graphical interface wrapper using frameworks like Flask or Tkinter to enhance usability features for non-technical managers.</w:t>
      </w:r>
    </w:p>
    <w:p w14:paraId="4CF8AA49">
      <w:pPr>
        <w:pStyle w:val="23"/>
      </w:pPr>
      <w:r>
        <w:rPr>
          <w:b/>
        </w:rPr>
        <w:t>**Concurrent User Access Control:</w:t>
      </w:r>
      <w:r>
        <w:t>*Incorporating security protocols and roles to isolate regular ticketing cashiers from administrative management functions.</w:t>
      </w:r>
    </w:p>
    <w:p w14:paraId="7ACD7547">
      <w:r>
        <w:t>__________________________________________________________________</w:t>
      </w:r>
    </w:p>
    <w:p w14:paraId="51124B41">
      <w:pPr>
        <w:pStyle w:val="4"/>
      </w:pPr>
      <w:r>
        <w:rPr>
          <w:rFonts w:ascii="Arial" w:hAnsi="Arial"/>
          <w:color w:val="333333"/>
        </w:rPr>
        <w:t>SECTION 15: REFERENCES</w:t>
      </w:r>
    </w:p>
    <w:p w14:paraId="423889C4">
      <w:r>
        <w:t>1. Python Software Foundation. (2026). *Official JSON Serialization Tools Documentation (v3.x)*. Python Standard Library manuals.</w:t>
      </w:r>
    </w:p>
    <w:p w14:paraId="3BB5B318">
      <w:r>
        <w:t xml:space="preserve">2. VITyarthi Learning Portal. (2026). *Python Essentials Course Manuals and Flipped Project Guidelines*. </w:t>
      </w:r>
    </w:p>
    <w:p w14:paraId="44B8E48C">
      <w:r>
        <w:t>3. W3Schools Core Python Reference. *Python Lists, Dictionaries, and Lambda Functions Operations*.</w:t>
      </w:r>
    </w:p>
    <w:p w14:paraId="0F1DAFFD"/>
    <w:p w14:paraId="2A21B314">
      <w:pPr>
        <w:pStyle w:val="4"/>
        <w:rPr>
          <w:rFonts w:hint="default" w:ascii="Arial" w:hAnsi="Arial"/>
          <w:color w:val="333333"/>
          <w:lang w:val="en-US"/>
        </w:rPr>
      </w:pPr>
      <w:r>
        <w:rPr>
          <w:rFonts w:ascii="Arial" w:hAnsi="Arial"/>
          <w:color w:val="333333"/>
        </w:rPr>
        <w:t>SECTION 1</w:t>
      </w:r>
      <w:r>
        <w:rPr>
          <w:rFonts w:hint="default" w:ascii="Arial" w:hAnsi="Arial"/>
          <w:color w:val="333333"/>
          <w:lang w:val="en-US"/>
        </w:rPr>
        <w:t>6</w:t>
      </w:r>
      <w:r>
        <w:rPr>
          <w:rFonts w:ascii="Arial" w:hAnsi="Arial"/>
          <w:color w:val="333333"/>
        </w:rPr>
        <w:t xml:space="preserve">: </w:t>
      </w:r>
      <w:r>
        <w:rPr>
          <w:rFonts w:hint="default" w:ascii="Arial" w:hAnsi="Arial"/>
          <w:color w:val="333333"/>
          <w:lang w:val="en-US"/>
        </w:rPr>
        <w:t xml:space="preserve">Author </w:t>
      </w:r>
    </w:p>
    <w:p w14:paraId="5940DE1F">
      <w:pPr>
        <w:rPr>
          <w:rFonts w:hint="default" w:ascii="Arial" w:hAnsi="Arial"/>
          <w:b/>
          <w:bCs/>
          <w:color w:val="333333"/>
          <w:lang w:val="en-US"/>
        </w:rPr>
      </w:pPr>
      <w:r>
        <w:rPr>
          <w:rFonts w:hint="default"/>
          <w:color w:val="333333"/>
          <w:lang w:val="en-US"/>
        </w:rPr>
        <w:t>Rudra Singh Tomar</w:t>
      </w:r>
      <w:bookmarkStart w:id="0" w:name="_GoBack"/>
      <w:bookmarkEnd w:id="0"/>
    </w:p>
    <w:p w14:paraId="486274CD"/>
    <w:p w14:paraId="26A42858"/>
    <w:p w14:paraId="6C5F808B"/>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37490"/>
    <w:rsid w:val="00AA1D8D"/>
    <w:rsid w:val="00B47730"/>
    <w:rsid w:val="00CB0664"/>
    <w:rsid w:val="00FC693F"/>
    <w:rsid w:val="574F63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1767</Words>
  <Characters>11951</Characters>
  <Lines>0</Lines>
  <Paragraphs>0</Paragraphs>
  <TotalTime>2</TotalTime>
  <ScaleCrop>false</ScaleCrop>
  <LinksUpToDate>false</LinksUpToDate>
  <CharactersWithSpaces>14441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Rajveer singh Rajput</cp:lastModifiedBy>
  <dcterms:modified xsi:type="dcterms:W3CDTF">2026-09-23T11:47:56Z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eyJoZGlkIjoiZjY5NDM3YjE2NmJlMGUxMTNjOWI1NTc3YmM2Mzk3OTAiLCJ1c2VySWQiOiI1Njc2NzE5ODc2MDUifQ==</vt:lpwstr>
  </property>
  <property fmtid="{D5CDD505-2E9C-101B-9397-08002B2CF9AE}" pid="3" name="KSOProductBuildVer">
    <vt:lpwstr>1033-12.1.0.28485</vt:lpwstr>
  </property>
  <property fmtid="{D5CDD505-2E9C-101B-9397-08002B2CF9AE}" pid="4" name="ICV">
    <vt:lpwstr>F3E158503F444620AEA2F3288553ACC8_12</vt:lpwstr>
  </property>
</Properties>
</file>